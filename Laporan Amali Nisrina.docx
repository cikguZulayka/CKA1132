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EF6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LAPORAN AMALI</w:t>
      </w:r>
    </w:p>
    <w:p w14:paraId="1A739ADA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TAJUK PROJEK : &lt;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>
        <w:rPr>
          <w:rStyle w:val="17"/>
        </w:rPr>
        <w:commentReference w:id="0"/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1E6B6E44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</w:tblGrid>
      <w:tr w14:paraId="37C8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145CE3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Anda perlu menulis perenggan yang menerangkan tujuan Sistem 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dan skopnya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>
      <w:pPr>
        <w:pStyle w:val="146"/>
        <w:rPr>
          <w:rFonts w:ascii="Times New Roman" w:hAnsi="Times New Roman" w:cs="Times New Roman"/>
          <w:sz w:val="24"/>
          <w:szCs w:val="24"/>
        </w:rPr>
      </w:pPr>
    </w:p>
    <w:p w14:paraId="02B17AED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ANALISIS PELAKON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2"/>
        <w:gridCol w:w="4024"/>
      </w:tblGrid>
      <w:tr w14:paraId="7318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2A114ACD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14:paraId="6577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33D59B95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14:paraId="6A31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371E322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F88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628A9F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>
      <w:pPr>
        <w:pStyle w:val="146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>
      <w:pPr>
        <w:pStyle w:val="146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Arahan: Tandakan (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38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387"/>
        <w:gridCol w:w="992"/>
        <w:gridCol w:w="1019"/>
      </w:tblGrid>
      <w:tr w14:paraId="4EA7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D8D8D8" w:themeFill="background1" w:themeFillShade="D9"/>
          </w:tcPr>
          <w:p w14:paraId="5EF59D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8D8D8" w:themeFill="background1" w:themeFillShade="D9"/>
          </w:tcPr>
          <w:p w14:paraId="0FB2B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8D8D8" w:themeFill="background1" w:themeFillShade="D9"/>
          </w:tcPr>
          <w:p w14:paraId="574E7A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8D8D8" w:themeFill="background1" w:themeFillShade="D9"/>
          </w:tcPr>
          <w:p w14:paraId="36B737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A86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46764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49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20B42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2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C56A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F6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9D4F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15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E102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A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56B8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67DE4A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42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2D6BF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BB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EF1E4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5398657B">
      <w:pPr>
        <w:ind w:firstLine="72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t>Disediakan oleh:</w:t>
      </w:r>
      <w:r>
        <w:rPr>
          <w:rFonts w:hint="default" w:ascii="Times New Roman" w:hAnsi="Times New Roman" w:cs="Times New Roman"/>
          <w:sz w:val="24"/>
          <w:szCs w:val="24"/>
          <w:lang w:val="en-MY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MY"/>
        </w:rPr>
        <w:t xml:space="preserve">Nurin Nisrina </w:t>
      </w:r>
    </w:p>
    <w:p w14:paraId="247DC2DE">
      <w:pPr>
        <w:rPr>
          <w:rFonts w:ascii="Times New Roman" w:hAnsi="Times New Roman" w:cs="Times New Roman"/>
          <w:sz w:val="24"/>
          <w:szCs w:val="24"/>
        </w:rPr>
      </w:pPr>
    </w:p>
    <w:p w14:paraId="187A0789">
      <w:pPr>
        <w:ind w:firstLine="72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t xml:space="preserve">Tarikh: </w:t>
      </w:r>
      <w:r>
        <w:rPr>
          <w:rFonts w:hint="default" w:ascii="Times New Roman" w:hAnsi="Times New Roman" w:cs="Times New Roman"/>
          <w:sz w:val="24"/>
          <w:szCs w:val="24"/>
          <w:lang w:val="en-MY"/>
        </w:rPr>
        <w:t xml:space="preserve"> 3 Ogos 2026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ARIMAH DIR" w:date="2026-05-13T10:25:00Z" w:initials="SD">
    <w:p w14:paraId="7460FA45">
      <w:pPr>
        <w:pStyle w:val="18"/>
      </w:pPr>
      <w:r>
        <w:t>warnakan merah dan letak dlm &lt;&gt; pd ruangan yg perlu diisi oleh pelajar</w:t>
      </w:r>
    </w:p>
    <w:p w14:paraId="12CBEB55">
      <w:pPr>
        <w:pStyle w:val="18"/>
      </w:pPr>
      <w: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2CBEB5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E094EE6"/>
    <w:multiLevelType w:val="multilevel"/>
    <w:tmpl w:val="5E094EE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  <w:rsid w:val="4C21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8">
    <w:name w:val="annotation text"/>
    <w:basedOn w:val="1"/>
    <w:link w:val="16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9">
    <w:name w:val="annotation subject"/>
    <w:basedOn w:val="18"/>
    <w:next w:val="18"/>
    <w:link w:val="168"/>
    <w:semiHidden/>
    <w:unhideWhenUsed/>
    <w:uiPriority w:val="99"/>
    <w:rPr>
      <w:b/>
      <w:bCs/>
    </w:rPr>
  </w:style>
  <w:style w:type="character" w:styleId="20">
    <w:name w:val="Emphasis"/>
    <w:basedOn w:val="11"/>
    <w:qFormat/>
    <w:uiPriority w:val="20"/>
    <w:rPr>
      <w:i/>
      <w:iCs/>
    </w:rPr>
  </w:style>
  <w:style w:type="paragraph" w:styleId="21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List"/>
    <w:basedOn w:val="1"/>
    <w:unhideWhenUsed/>
    <w:uiPriority w:val="99"/>
    <w:pPr>
      <w:ind w:left="360" w:hanging="360"/>
      <w:contextualSpacing/>
    </w:pPr>
  </w:style>
  <w:style w:type="paragraph" w:styleId="24">
    <w:name w:val="List 2"/>
    <w:basedOn w:val="1"/>
    <w:unhideWhenUsed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22"/>
    <w:uiPriority w:val="99"/>
  </w:style>
  <w:style w:type="character" w:customStyle="1" w:styleId="139">
    <w:name w:val="Footer Char"/>
    <w:basedOn w:val="11"/>
    <w:link w:val="21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1"/>
    <w:link w:val="18"/>
    <w:semiHidden/>
    <w:uiPriority w:val="99"/>
    <w:rPr>
      <w:sz w:val="20"/>
      <w:szCs w:val="20"/>
    </w:rPr>
  </w:style>
  <w:style w:type="character" w:customStyle="1" w:styleId="168">
    <w:name w:val="Comment Subject Char"/>
    <w:basedOn w:val="167"/>
    <w:link w:val="19"/>
    <w:semiHidden/>
    <w:uiPriority w:val="99"/>
    <w:rPr>
      <w:b/>
      <w:bCs/>
      <w:sz w:val="20"/>
      <w:szCs w:val="20"/>
    </w:rPr>
  </w:style>
  <w:style w:type="paragraph" w:customStyle="1" w:styleId="169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833</Characters>
  <Lines>7</Lines>
  <Paragraphs>2</Paragraphs>
  <TotalTime>14</TotalTime>
  <ScaleCrop>false</ScaleCrop>
  <LinksUpToDate>false</LinksUpToDate>
  <CharactersWithSpaces>943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2026-05-13T02:24:00Z</dcterms:created>
  <dc:creator>python-docx</dc:creator>
  <dc:description>generated by python-docx</dc:description>
  <cp:lastModifiedBy>ASUS</cp:lastModifiedBy>
  <dcterms:modified xsi:type="dcterms:W3CDTF">2026-08-03T02:53:56Z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eyJoZGlkIjoiYzFkMjlhZTZlYzMyMDk3YmIyYmNhMTkwODZmOWIwZjMifQ==</vt:lpwstr>
  </property>
  <property fmtid="{D5CDD505-2E9C-101B-9397-08002B2CF9AE}" pid="3" name="KSOProductBuildVer">
    <vt:lpwstr>1033-12.1.0.26886</vt:lpwstr>
  </property>
  <property fmtid="{D5CDD505-2E9C-101B-9397-08002B2CF9AE}" pid="4" name="ICV">
    <vt:lpwstr>90D7A7DA544A42E2B5DF997B11B78204_12</vt:lpwstr>
  </property>
</Properties>
</file>