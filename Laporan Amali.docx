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LAPORAN AMALI</w:t>
      </w:r>
    </w:p>
    <w:p w14:paraId="1A739ADA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TAJUK PROJEK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K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linik DR.Shamer </w:t>
      </w:r>
    </w:p>
    <w:p w14:paraId="1E6B6E44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Tiada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</w:tblGrid>
      <w:tr w14:paraId="37C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45CE3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>
            <w:pPr>
              <w:spacing w:after="0" w:line="240" w:lineRule="auto"/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US"/>
              </w:rPr>
              <w:t>Doktor suka tido dan palaukan customer</w:t>
            </w:r>
          </w:p>
          <w:p w14:paraId="4B0C81A8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>
      <w:pPr>
        <w:pStyle w:val="146"/>
        <w:rPr>
          <w:rFonts w:ascii="Times New Roman" w:hAnsi="Times New Roman" w:cs="Times New Roman"/>
          <w:sz w:val="24"/>
          <w:szCs w:val="24"/>
        </w:rPr>
      </w:pPr>
    </w:p>
    <w:p w14:paraId="02B17AED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PELAKON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2"/>
        <w:gridCol w:w="4024"/>
      </w:tblGrid>
      <w:tr w14:paraId="7318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A114ACD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14:paraId="6577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33D59B95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 setiap aktor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14:paraId="6A31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71E322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14:paraId="6F88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628A9F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>
      <w:pPr>
        <w:pStyle w:val="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>
      <w:pPr>
        <w:pStyle w:val="146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Arahan: Tandakan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38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387"/>
        <w:gridCol w:w="992"/>
        <w:gridCol w:w="1019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8D8D8" w:themeFill="background1" w:themeFillShade="D9"/>
          </w:tcPr>
          <w:p w14:paraId="5EF59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8D8D8" w:themeFill="background1" w:themeFillShade="D9"/>
          </w:tcPr>
          <w:p w14:paraId="0FB2B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 w14:paraId="574E7A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8D8D8" w:themeFill="background1" w:themeFillShade="D9"/>
          </w:tcPr>
          <w:p w14:paraId="36B73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6764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22B0F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20B4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4F69B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C56A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6A0F4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F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9D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47B50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5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E10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35487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56B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67DE4A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7D88F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D6B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2CE66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B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F1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ya</w:t>
            </w:r>
          </w:p>
        </w:tc>
        <w:tc>
          <w:tcPr>
            <w:tcW w:w="1019" w:type="dxa"/>
          </w:tcPr>
          <w:p w14:paraId="6BD35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398657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Disediakan oleh: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Daniel Raphael Anak David Luns</w:t>
      </w:r>
    </w:p>
    <w:p w14:paraId="247DC2DE">
      <w:pPr>
        <w:rPr>
          <w:rFonts w:ascii="Times New Roman" w:hAnsi="Times New Roman" w:cs="Times New Roman"/>
          <w:sz w:val="24"/>
          <w:szCs w:val="24"/>
        </w:rPr>
      </w:pPr>
    </w:p>
    <w:p w14:paraId="187A0789">
      <w:pPr>
        <w:ind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Tarikh: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3/8/2026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E094EE6"/>
    <w:multiLevelType w:val="multilevel"/>
    <w:tmpl w:val="5E094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206C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8">
    <w:name w:val="annotation text"/>
    <w:basedOn w:val="1"/>
    <w:link w:val="16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168"/>
    <w:semiHidden/>
    <w:unhideWhenUsed/>
    <w:uiPriority w:val="99"/>
    <w:rPr>
      <w:b/>
      <w:bCs/>
    </w:rPr>
  </w:style>
  <w:style w:type="character" w:styleId="20">
    <w:name w:val="Emphasis"/>
    <w:basedOn w:val="11"/>
    <w:qFormat/>
    <w:uiPriority w:val="20"/>
    <w:rPr>
      <w:i/>
      <w:iCs/>
    </w:rPr>
  </w:style>
  <w:style w:type="paragraph" w:styleId="21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"/>
    <w:basedOn w:val="1"/>
    <w:unhideWhenUsed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2"/>
    <w:qFormat/>
    <w:uiPriority w:val="99"/>
  </w:style>
  <w:style w:type="character" w:customStyle="1" w:styleId="139">
    <w:name w:val="Footer Char"/>
    <w:basedOn w:val="11"/>
    <w:link w:val="21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1"/>
    <w:link w:val="18"/>
    <w:semiHidden/>
    <w:uiPriority w:val="99"/>
    <w:rPr>
      <w:sz w:val="20"/>
      <w:szCs w:val="20"/>
    </w:rPr>
  </w:style>
  <w:style w:type="character" w:customStyle="1" w:styleId="168">
    <w:name w:val="Comment Subject Char"/>
    <w:basedOn w:val="167"/>
    <w:link w:val="19"/>
    <w:semiHidden/>
    <w:uiPriority w:val="99"/>
    <w:rPr>
      <w:b/>
      <w:bCs/>
      <w:sz w:val="20"/>
      <w:szCs w:val="20"/>
    </w:rPr>
  </w:style>
  <w:style w:type="paragraph" w:customStyle="1" w:styleId="169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833</Characters>
  <Lines>7</Lines>
  <Paragraphs>2</Paragraphs>
  <TotalTime>19</TotalTime>
  <ScaleCrop>false</ScaleCrop>
  <LinksUpToDate>false</LinksUpToDate>
  <CharactersWithSpaces>943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2026-05-13T02:24:00Z</dcterms:created>
  <dc:creator>python-docx</dc:creator>
  <dc:description>generated by python-docx</dc:description>
  <cp:lastModifiedBy>Daniel Raphael</cp:lastModifiedBy>
  <dcterms:modified xsi:type="dcterms:W3CDTF">2026-08-03T02:33:29Z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eyJoZGlkIjoiOTYzNGFmZDhlMTlhOGEzOWQ5M2EyNTg2YTUzZTQyN2EiLCJ1c2VySWQiOiIxMTE3NDI1NTc3MDAxIn0=</vt:lpwstr>
  </property>
  <property fmtid="{D5CDD505-2E9C-101B-9397-08002B2CF9AE}" pid="3" name="KSOProductBuildVer">
    <vt:lpwstr>1033-12.1.0.28032</vt:lpwstr>
  </property>
  <property fmtid="{D5CDD505-2E9C-101B-9397-08002B2CF9AE}" pid="4" name="ICV">
    <vt:lpwstr>CAA520F1DCF947A392CE665E01782532_12</vt:lpwstr>
  </property>
</Properties>
</file>