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2EF6A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LAPORAN AMALI</w:t>
      </w:r>
    </w:p>
    <w:p w14:paraId="1A739ADA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Sistem Tempahan Makanan Kantin Sekolah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commentRangeStart w:id="0"/>
      <w:r>
        <w:rPr>
          <w:rFonts w:ascii="Times New Roman" w:hAnsi="Times New Roman" w:cs="Times New Roman"/>
          <w:color w:val="EE0000"/>
          <w:sz w:val="24"/>
          <w:szCs w:val="24"/>
        </w:rPr>
        <w:t>Projek</w:t>
      </w:r>
      <w:commentRangeEnd w:id="0"/>
      <w:r>
        <w:rPr>
          <w:rStyle w:val="17"/>
        </w:rPr>
        <w:commentReference w:id="0"/>
      </w:r>
    </w:p>
    <w:p w14:paraId="1E6B6E44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3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</w:tblGrid>
      <w:tr w14:paraId="37C8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 w14:paraId="145CE38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Style w:val="36"/>
                <w:rFonts w:hint="default" w:ascii="Arial" w:hAnsi="Arial" w:eastAsia="Arial" w:cs="Arial"/>
                <w:b/>
                <w:bCs/>
                <w:sz w:val="24"/>
                <w:szCs w:val="24"/>
                <w:u w:val="none"/>
              </w:rPr>
              <w:t>Sistem Tempahan Makanan Kantin Sekolah bertujuan untuk pengurusan penyediaan makanan murid berjalan lancar, bersih, dan menepati jadual waktu rehat yang padat.</w:t>
            </w:r>
          </w:p>
          <w:p w14:paraId="4B0C81A8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6878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24D19D3A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921FA">
      <w:pPr>
        <w:pStyle w:val="146"/>
        <w:rPr>
          <w:rFonts w:ascii="Times New Roman" w:hAnsi="Times New Roman" w:cs="Times New Roman"/>
          <w:sz w:val="24"/>
          <w:szCs w:val="24"/>
        </w:rPr>
      </w:pPr>
    </w:p>
    <w:p w14:paraId="02B17AED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ANALISIS PELAKON : </w:t>
      </w:r>
    </w:p>
    <w:tbl>
      <w:tblPr>
        <w:tblStyle w:val="3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2"/>
        <w:gridCol w:w="4024"/>
      </w:tblGrid>
      <w:tr w14:paraId="7318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2A114ACD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14:paraId="6577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vAlign w:val="center"/>
          </w:tcPr>
          <w:p w14:paraId="33D59B95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Pengguna</w:t>
            </w:r>
          </w:p>
        </w:tc>
        <w:tc>
          <w:tcPr>
            <w:tcW w:w="4428" w:type="dxa"/>
            <w:vAlign w:val="bottom"/>
          </w:tcPr>
          <w:p w14:paraId="22E92683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 peranan mereka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14:paraId="6A31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371E322F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Pentadbir</w:t>
            </w:r>
          </w:p>
          <w:p w14:paraId="28FE988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6F88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4628A9F0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>
      <w:pPr>
        <w:pStyle w:val="146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>
      <w:pPr>
        <w:pStyle w:val="146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Arahan: Tandakan (</w:t>
      </w:r>
      <w:r>
        <w:rPr>
          <w:rFonts w:ascii="Segoe UI Symbol" w:hAnsi="Segoe UI Symbol" w:cs="Segoe UI Symbol"/>
          <w:sz w:val="24"/>
          <w:szCs w:val="24"/>
        </w:rPr>
        <w:t>✓</w:t>
      </w:r>
      <w:r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38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387"/>
        <w:gridCol w:w="992"/>
        <w:gridCol w:w="1019"/>
      </w:tblGrid>
      <w:tr w14:paraId="4EA7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D8D8D8" w:themeFill="background1" w:themeFillShade="D9"/>
          </w:tcPr>
          <w:p w14:paraId="5EF59D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8D8D8" w:themeFill="background1" w:themeFillShade="D9"/>
          </w:tcPr>
          <w:p w14:paraId="0FB2B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8D8D8" w:themeFill="background1" w:themeFillShade="D9"/>
          </w:tcPr>
          <w:p w14:paraId="574E7A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8D8D8" w:themeFill="background1" w:themeFillShade="D9"/>
          </w:tcPr>
          <w:p w14:paraId="36B737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A86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46764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549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20B42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24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C56A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6F6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C9D4F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15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6E102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AA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656B8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67DE4A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42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2D6BF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BB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EF1E4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5398657B">
      <w:pPr>
        <w:ind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Disediakan oleh: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YUTREN TAAVAN A/L YATHWAN</w:t>
      </w:r>
    </w:p>
    <w:p w14:paraId="247DC2DE">
      <w:pPr>
        <w:rPr>
          <w:rFonts w:ascii="Times New Roman" w:hAnsi="Times New Roman" w:cs="Times New Roman"/>
          <w:sz w:val="24"/>
          <w:szCs w:val="24"/>
        </w:rPr>
      </w:pPr>
    </w:p>
    <w:p w14:paraId="187A0789">
      <w:pPr>
        <w:ind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Tarikh: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3/8/2026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ARIMAH DIR" w:date="2026-05-13T10:25:00Z" w:initials="SD">
    <w:p w14:paraId="7460FA45">
      <w:pPr>
        <w:pStyle w:val="18"/>
      </w:pPr>
      <w:r>
        <w:t>warnakan merah dan letak dlm &lt;&gt; pd ruangan yg perlu diisi oleh pelajar</w:t>
      </w:r>
    </w:p>
    <w:p w14:paraId="12CBEB55">
      <w:pPr>
        <w:pStyle w:val="18"/>
      </w:pPr>
      <w: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2CBEB5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E094EE6"/>
    <w:multiLevelType w:val="multilevel"/>
    <w:tmpl w:val="5E094EE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  <w:rsid w:val="05CA5990"/>
    <w:rsid w:val="29C1200E"/>
    <w:rsid w:val="424116E9"/>
    <w:rsid w:val="539E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8">
    <w:name w:val="annotation text"/>
    <w:basedOn w:val="1"/>
    <w:link w:val="16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9">
    <w:name w:val="annotation subject"/>
    <w:basedOn w:val="18"/>
    <w:next w:val="18"/>
    <w:link w:val="168"/>
    <w:semiHidden/>
    <w:unhideWhenUsed/>
    <w:uiPriority w:val="99"/>
    <w:rPr>
      <w:b/>
      <w:bCs/>
    </w:rPr>
  </w:style>
  <w:style w:type="character" w:styleId="20">
    <w:name w:val="Emphasis"/>
    <w:basedOn w:val="11"/>
    <w:qFormat/>
    <w:uiPriority w:val="20"/>
    <w:rPr>
      <w:i/>
      <w:iCs/>
    </w:rPr>
  </w:style>
  <w:style w:type="paragraph" w:styleId="21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List"/>
    <w:basedOn w:val="1"/>
    <w:unhideWhenUsed/>
    <w:uiPriority w:val="99"/>
    <w:pPr>
      <w:ind w:left="360" w:hanging="360"/>
      <w:contextualSpacing/>
    </w:pPr>
  </w:style>
  <w:style w:type="paragraph" w:styleId="24">
    <w:name w:val="List 2"/>
    <w:basedOn w:val="1"/>
    <w:unhideWhenUsed/>
    <w:uiPriority w:val="99"/>
    <w:pPr>
      <w:ind w:left="720" w:hanging="360"/>
      <w:contextualSpacing/>
    </w:pPr>
  </w:style>
  <w:style w:type="paragraph" w:styleId="25">
    <w:name w:val="List 3"/>
    <w:basedOn w:val="1"/>
    <w:unhideWhenUsed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22"/>
    <w:uiPriority w:val="99"/>
  </w:style>
  <w:style w:type="character" w:customStyle="1" w:styleId="139">
    <w:name w:val="Footer Char"/>
    <w:basedOn w:val="11"/>
    <w:link w:val="21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5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Comment Text Char"/>
    <w:basedOn w:val="11"/>
    <w:link w:val="18"/>
    <w:semiHidden/>
    <w:uiPriority w:val="99"/>
    <w:rPr>
      <w:sz w:val="20"/>
      <w:szCs w:val="20"/>
    </w:rPr>
  </w:style>
  <w:style w:type="character" w:customStyle="1" w:styleId="168">
    <w:name w:val="Comment Subject Char"/>
    <w:basedOn w:val="167"/>
    <w:link w:val="19"/>
    <w:semiHidden/>
    <w:uiPriority w:val="99"/>
    <w:rPr>
      <w:b/>
      <w:bCs/>
      <w:sz w:val="20"/>
      <w:szCs w:val="20"/>
    </w:rPr>
  </w:style>
  <w:style w:type="paragraph" w:customStyle="1" w:styleId="169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833</Characters>
  <Lines>7</Lines>
  <Paragraphs>2</Paragraphs>
  <TotalTime>1</TotalTime>
  <ScaleCrop>false</ScaleCrop>
  <LinksUpToDate>false</LinksUpToDate>
  <CharactersWithSpaces>943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2026-05-13T02:24:00Z</dcterms:created>
  <dc:creator>python-docx</dc:creator>
  <dc:description>generated by python-docx</dc:description>
  <cp:lastModifiedBy>YUTREN TAAVAN A/L YATHAWAN Moe</cp:lastModifiedBy>
  <dcterms:modified xsi:type="dcterms:W3CDTF">2026-08-03T03:03:24Z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eyJoZGlkIjoiZTJkNTI4MWUzZGY1YWQwODA2YzI5YWMyNjZhYTU5YTAiLCJ1c2VySWQiOiIxMTE3NDIwNzk4NTM4In0=</vt:lpwstr>
  </property>
  <property fmtid="{D5CDD505-2E9C-101B-9397-08002B2CF9AE}" pid="3" name="KSOProductBuildVer">
    <vt:lpwstr>1033-12.1.0.27458</vt:lpwstr>
  </property>
  <property fmtid="{D5CDD505-2E9C-101B-9397-08002B2CF9AE}" pid="4" name="ICV">
    <vt:lpwstr>F5B40B034BCF4C3095B47654D6E95280_13</vt:lpwstr>
  </property>
</Properties>
</file>