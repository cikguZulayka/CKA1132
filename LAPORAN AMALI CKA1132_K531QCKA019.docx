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77777777" w:rsidR="00E565AA" w:rsidRDefault="00067D16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LAPORAN AMALI</w:t>
      </w:r>
    </w:p>
    <w:p w14:paraId="1A739ADA" w14:textId="55B41A3A" w:rsidR="00E565AA" w:rsidRDefault="00067D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83F86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483F86">
        <w:rPr>
          <w:rFonts w:ascii="Times New Roman" w:hAnsi="Times New Roman" w:cs="Times New Roman"/>
          <w:b/>
          <w:bCs/>
          <w:sz w:val="24"/>
          <w:szCs w:val="24"/>
        </w:rPr>
        <w:t xml:space="preserve"> E-Inventory</w:t>
      </w:r>
    </w:p>
    <w:p w14:paraId="1E6B6E44" w14:textId="77777777" w:rsidR="00E565AA" w:rsidRDefault="00067D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565AA" w14:paraId="37C8E217" w14:textId="77777777">
        <w:tc>
          <w:tcPr>
            <w:tcW w:w="8856" w:type="dxa"/>
          </w:tcPr>
          <w:p w14:paraId="145CE387" w14:textId="77777777" w:rsidR="00E565AA" w:rsidRDefault="00E565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3A3D15BB" w:rsidR="00E565AA" w:rsidRDefault="00483F86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E-Inventory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Guru/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Makmal,Pentadbir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Pembekal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inventori.Selain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itu,Sistem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mengurangkan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kadar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pembaziran,kesilapan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rekod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membolehkan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menjejak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asset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B0C81A8" w14:textId="77777777" w:rsidR="00E565AA" w:rsidRDefault="00E565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565AA" w:rsidRDefault="00E565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565AA" w:rsidRDefault="00E565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565AA" w:rsidRDefault="00E565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565AA" w:rsidRDefault="00E565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7777777" w:rsidR="00E565AA" w:rsidRDefault="00E565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565AA" w:rsidRDefault="00E565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77777777" w:rsidR="00E565AA" w:rsidRDefault="00067D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PELAKON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9"/>
        <w:gridCol w:w="3941"/>
      </w:tblGrid>
      <w:tr w:rsidR="00E565AA" w14:paraId="7318AF5E" w14:textId="77777777">
        <w:tc>
          <w:tcPr>
            <w:tcW w:w="4428" w:type="dxa"/>
          </w:tcPr>
          <w:p w14:paraId="2A114ACD" w14:textId="77777777" w:rsidR="00E565AA" w:rsidRDefault="00067D1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7777777" w:rsidR="00E565AA" w:rsidRDefault="00067D1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E565AA" w14:paraId="65773379" w14:textId="77777777">
        <w:tc>
          <w:tcPr>
            <w:tcW w:w="4428" w:type="dxa"/>
            <w:vAlign w:val="center"/>
          </w:tcPr>
          <w:p w14:paraId="33D59B95" w14:textId="77777777" w:rsidR="00E565AA" w:rsidRDefault="00E565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7D89C0E0" w:rsidR="00E565AA" w:rsidRDefault="00067D1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>Guru/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22E92683" w14:textId="620081CC" w:rsidR="00E565AA" w:rsidRDefault="00483F8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E565AA" w14:paraId="6A31CF56" w14:textId="77777777">
        <w:tc>
          <w:tcPr>
            <w:tcW w:w="4428" w:type="dxa"/>
          </w:tcPr>
          <w:p w14:paraId="371E322F" w14:textId="77777777" w:rsidR="00E565AA" w:rsidRDefault="00E565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049EE7C6" w:rsidR="00E565AA" w:rsidRDefault="00483F8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428" w:type="dxa"/>
          </w:tcPr>
          <w:p w14:paraId="4A2E3847" w14:textId="5E7BEEB2" w:rsidR="00E565AA" w:rsidRDefault="00483F8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E565AA" w14:paraId="6F88A6BB" w14:textId="77777777">
        <w:tc>
          <w:tcPr>
            <w:tcW w:w="4428" w:type="dxa"/>
          </w:tcPr>
          <w:p w14:paraId="4628A9F0" w14:textId="77777777" w:rsidR="00E565AA" w:rsidRDefault="00E565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70C2F17A" w:rsidR="00E565AA" w:rsidRDefault="00483F8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60712440" w14:textId="12FC5D58" w:rsidR="00E565AA" w:rsidRDefault="00483F8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</w:p>
        </w:tc>
      </w:tr>
    </w:tbl>
    <w:p w14:paraId="2046F846" w14:textId="77777777" w:rsidR="00E565AA" w:rsidRDefault="00E565A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7777777" w:rsidR="00E565AA" w:rsidRDefault="00067D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77777777" w:rsidR="00E565AA" w:rsidRDefault="00067D1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Segoe UI Symbol" w:hAnsi="Segoe UI Symbol" w:cs="Segoe UI Symbol"/>
          <w:sz w:val="24"/>
          <w:szCs w:val="24"/>
        </w:rPr>
        <w:t>✓</w:t>
      </w:r>
      <w:r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dibina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E565AA" w14:paraId="4EA7BF6C" w14:textId="77777777">
        <w:tc>
          <w:tcPr>
            <w:tcW w:w="567" w:type="dxa"/>
            <w:shd w:val="clear" w:color="auto" w:fill="D9D9D9" w:themeFill="background1" w:themeFillShade="D9"/>
          </w:tcPr>
          <w:p w14:paraId="5EF59DC7" w14:textId="77777777" w:rsidR="00E565AA" w:rsidRDefault="00067D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E565AA" w:rsidRDefault="00067D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E565AA" w:rsidRDefault="00067D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E565AA" w:rsidRDefault="00067D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77777777" w:rsidR="00E565AA" w:rsidRDefault="00E565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65AA" w14:paraId="7A860218" w14:textId="77777777">
        <w:tc>
          <w:tcPr>
            <w:tcW w:w="567" w:type="dxa"/>
          </w:tcPr>
          <w:p w14:paraId="14676422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56C02084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B53FB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5AA" w14:paraId="2549D3FF" w14:textId="77777777">
        <w:tc>
          <w:tcPr>
            <w:tcW w:w="567" w:type="dxa"/>
          </w:tcPr>
          <w:p w14:paraId="020B4284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888B3AE" w:rsidR="00E565AA" w:rsidRDefault="00DB53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5AA" w14:paraId="672409EA" w14:textId="77777777">
        <w:tc>
          <w:tcPr>
            <w:tcW w:w="567" w:type="dxa"/>
          </w:tcPr>
          <w:p w14:paraId="1C56A7F8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9F16C06" w:rsidR="00E565AA" w:rsidRDefault="00DB53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5AA" w14:paraId="06F6D89F" w14:textId="77777777">
        <w:tc>
          <w:tcPr>
            <w:tcW w:w="567" w:type="dxa"/>
          </w:tcPr>
          <w:p w14:paraId="6C9D4F50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36278F5" w:rsidR="00E565AA" w:rsidRDefault="00DB53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✓</w:t>
            </w:r>
          </w:p>
        </w:tc>
        <w:tc>
          <w:tcPr>
            <w:tcW w:w="1019" w:type="dxa"/>
          </w:tcPr>
          <w:p w14:paraId="47B507BE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5AA" w14:paraId="38155B27" w14:textId="77777777">
        <w:tc>
          <w:tcPr>
            <w:tcW w:w="567" w:type="dxa"/>
          </w:tcPr>
          <w:p w14:paraId="46E10202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67BEB9BA" w:rsidR="00E565AA" w:rsidRDefault="00DB53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5AA" w14:paraId="0AAABB0E" w14:textId="77777777">
        <w:tc>
          <w:tcPr>
            <w:tcW w:w="567" w:type="dxa"/>
          </w:tcPr>
          <w:p w14:paraId="2656B804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4326DE2C" w:rsidR="00E565AA" w:rsidRDefault="00DB53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5AA" w14:paraId="1F42C0F9" w14:textId="77777777">
        <w:tc>
          <w:tcPr>
            <w:tcW w:w="567" w:type="dxa"/>
          </w:tcPr>
          <w:p w14:paraId="52D6BF28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2F79EB4" w:rsidR="00E565AA" w:rsidRDefault="00DB53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5AA" w14:paraId="24BBCC46" w14:textId="77777777">
        <w:tc>
          <w:tcPr>
            <w:tcW w:w="567" w:type="dxa"/>
          </w:tcPr>
          <w:p w14:paraId="5EF1E4D3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E565AA" w:rsidRDefault="00067D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1F4414E5" w:rsidR="00E565AA" w:rsidRDefault="00DB53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E565AA" w:rsidRDefault="00E565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E565AA" w:rsidRDefault="00067D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5398657B" w14:textId="1A538987" w:rsidR="00E565AA" w:rsidRDefault="00067D1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oleh</w:t>
      </w:r>
      <w:r w:rsidR="00483F86">
        <w:rPr>
          <w:rFonts w:ascii="Times New Roman" w:hAnsi="Times New Roman" w:cs="Times New Roman"/>
          <w:sz w:val="24"/>
          <w:szCs w:val="24"/>
        </w:rPr>
        <w:t>:Muhammad</w:t>
      </w:r>
      <w:proofErr w:type="spellEnd"/>
      <w:proofErr w:type="gramEnd"/>
      <w:r w:rsidR="00483F86">
        <w:rPr>
          <w:rFonts w:ascii="Times New Roman" w:hAnsi="Times New Roman" w:cs="Times New Roman"/>
          <w:sz w:val="24"/>
          <w:szCs w:val="24"/>
        </w:rPr>
        <w:t xml:space="preserve"> Darwish </w:t>
      </w:r>
      <w:proofErr w:type="spellStart"/>
      <w:r w:rsidR="00483F86">
        <w:rPr>
          <w:rFonts w:ascii="Times New Roman" w:hAnsi="Times New Roman" w:cs="Times New Roman"/>
          <w:sz w:val="24"/>
          <w:szCs w:val="24"/>
        </w:rPr>
        <w:t>Aliy</w:t>
      </w:r>
      <w:proofErr w:type="spellEnd"/>
      <w:r w:rsidR="00483F86">
        <w:rPr>
          <w:rFonts w:ascii="Times New Roman" w:hAnsi="Times New Roman" w:cs="Times New Roman"/>
          <w:sz w:val="24"/>
          <w:szCs w:val="24"/>
        </w:rPr>
        <w:t xml:space="preserve"> Bin </w:t>
      </w:r>
      <w:proofErr w:type="spellStart"/>
      <w:r w:rsidR="00483F86">
        <w:rPr>
          <w:rFonts w:ascii="Times New Roman" w:hAnsi="Times New Roman" w:cs="Times New Roman"/>
          <w:sz w:val="24"/>
          <w:szCs w:val="24"/>
        </w:rPr>
        <w:t>Mahzlysyam</w:t>
      </w:r>
      <w:proofErr w:type="spellEnd"/>
    </w:p>
    <w:p w14:paraId="247DC2DE" w14:textId="77777777" w:rsidR="00E565AA" w:rsidRDefault="00E565AA">
      <w:pPr>
        <w:rPr>
          <w:rFonts w:ascii="Times New Roman" w:hAnsi="Times New Roman" w:cs="Times New Roman"/>
          <w:sz w:val="24"/>
          <w:szCs w:val="24"/>
        </w:rPr>
      </w:pPr>
    </w:p>
    <w:p w14:paraId="187A0789" w14:textId="4E016A30" w:rsidR="00E565AA" w:rsidRDefault="00067D1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Tarikh:</w:t>
      </w:r>
      <w:r w:rsidR="00483F86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="00483F86">
        <w:rPr>
          <w:rFonts w:ascii="Times New Roman" w:hAnsi="Times New Roman" w:cs="Times New Roman"/>
          <w:sz w:val="24"/>
          <w:szCs w:val="24"/>
        </w:rPr>
        <w:t>Ogos</w:t>
      </w:r>
      <w:proofErr w:type="spellEnd"/>
      <w:r w:rsidR="00483F86">
        <w:rPr>
          <w:rFonts w:ascii="Times New Roman" w:hAnsi="Times New Roman" w:cs="Times New Roman"/>
          <w:sz w:val="24"/>
          <w:szCs w:val="24"/>
        </w:rPr>
        <w:t xml:space="preserve"> 2026</w:t>
      </w:r>
    </w:p>
    <w:sectPr w:rsidR="00E565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6A30F" w14:textId="77777777" w:rsidR="00067D16" w:rsidRDefault="00067D16">
      <w:pPr>
        <w:spacing w:line="240" w:lineRule="auto"/>
      </w:pPr>
      <w:r>
        <w:separator/>
      </w:r>
    </w:p>
  </w:endnote>
  <w:endnote w:type="continuationSeparator" w:id="0">
    <w:p w14:paraId="32431FED" w14:textId="77777777" w:rsidR="00067D16" w:rsidRDefault="00067D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E24F8" w14:textId="77777777" w:rsidR="00067D16" w:rsidRDefault="00067D16">
      <w:pPr>
        <w:spacing w:after="0"/>
      </w:pPr>
      <w:r>
        <w:separator/>
      </w:r>
    </w:p>
  </w:footnote>
  <w:footnote w:type="continuationSeparator" w:id="0">
    <w:p w14:paraId="3E11F77A" w14:textId="77777777" w:rsidR="00067D16" w:rsidRDefault="00067D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E094EE6"/>
    <w:multiLevelType w:val="multilevel"/>
    <w:tmpl w:val="5E094E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D16"/>
    <w:rsid w:val="0015074B"/>
    <w:rsid w:val="001610ED"/>
    <w:rsid w:val="00186244"/>
    <w:rsid w:val="00235520"/>
    <w:rsid w:val="0029639D"/>
    <w:rsid w:val="00326F90"/>
    <w:rsid w:val="00483F86"/>
    <w:rsid w:val="004D4716"/>
    <w:rsid w:val="00620125"/>
    <w:rsid w:val="00640723"/>
    <w:rsid w:val="00695FDF"/>
    <w:rsid w:val="006C4485"/>
    <w:rsid w:val="00812ADD"/>
    <w:rsid w:val="008542A8"/>
    <w:rsid w:val="00934A12"/>
    <w:rsid w:val="00966893"/>
    <w:rsid w:val="00A85C51"/>
    <w:rsid w:val="00AA1D8D"/>
    <w:rsid w:val="00B47730"/>
    <w:rsid w:val="00C11FAB"/>
    <w:rsid w:val="00CB0664"/>
    <w:rsid w:val="00D26488"/>
    <w:rsid w:val="00DB53FB"/>
    <w:rsid w:val="00DE0A62"/>
    <w:rsid w:val="00E073C4"/>
    <w:rsid w:val="00E10396"/>
    <w:rsid w:val="00E565AA"/>
    <w:rsid w:val="00E64F1F"/>
    <w:rsid w:val="00E964B1"/>
    <w:rsid w:val="00FA7544"/>
    <w:rsid w:val="00FC693F"/>
    <w:rsid w:val="37C4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0E455"/>
  <w14:defaultImageDpi w14:val="300"/>
  <w15:docId w15:val="{F0DD612F-2A95-47D3-9C3E-57088541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paragraph" w:customStyle="1" w:styleId="Revision1">
    <w:name w:val="Revision1"/>
    <w:hidden/>
    <w:uiPriority w:val="99"/>
    <w:semiHidden/>
    <w:qFormat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KV10</cp:lastModifiedBy>
  <cp:revision>2</cp:revision>
  <dcterms:created xsi:type="dcterms:W3CDTF">2026-08-06T02:08:00Z</dcterms:created>
  <dcterms:modified xsi:type="dcterms:W3CDTF">2026-08-06T02:08:00Z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eyJoZGlkIjoiNzAyZTYwMmFlNTM0Y2I2ODE3ZjgwMmJhNmYyYTkxMjQifQ==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F6B531306FE14FFE963D16E51C67587F_12</vt:lpwstr>
  </property>
</Properties>
</file>