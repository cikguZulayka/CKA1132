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2EF6A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LAPORAN AMALI</w:t>
      </w:r>
    </w:p>
    <w:p w14:paraId="1A739ADA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TAJUK PROJEK : &lt;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Berikan Nama </w:t>
      </w:r>
      <w:commentRangeStart w:id="0"/>
      <w:r>
        <w:rPr>
          <w:rFonts w:ascii="Times New Roman" w:hAnsi="Times New Roman" w:cs="Times New Roman"/>
          <w:color w:val="EE0000"/>
          <w:sz w:val="24"/>
          <w:szCs w:val="24"/>
        </w:rPr>
        <w:t>Projek</w:t>
      </w:r>
      <w:commentRangeEnd w:id="0"/>
      <w:r>
        <w:rPr>
          <w:rStyle w:val="17"/>
        </w:rPr>
        <w:commentReference w:id="0"/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1E6B6E44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TAFSIRAN SENARIO PROJEK : </w:t>
      </w:r>
    </w:p>
    <w:tbl>
      <w:tblPr>
        <w:tblStyle w:val="3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6"/>
      </w:tblGrid>
      <w:tr w14:paraId="37C8E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145CE38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FF0000"/>
                <w:sz w:val="24"/>
                <w:szCs w:val="24"/>
                <w:lang w:val="en-MY"/>
              </w:rPr>
              <w:t>Sistem n9i snagt canggihhhhh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</w:p>
          <w:p w14:paraId="4B0C81A8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>
      <w:pPr>
        <w:pStyle w:val="146"/>
        <w:rPr>
          <w:rFonts w:ascii="Times New Roman" w:hAnsi="Times New Roman" w:cs="Times New Roman"/>
          <w:sz w:val="24"/>
          <w:szCs w:val="24"/>
        </w:rPr>
      </w:pPr>
    </w:p>
    <w:p w14:paraId="02B17AED">
      <w:pPr>
        <w:pStyle w:val="146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ANALISIS PELAKON : </w:t>
      </w:r>
    </w:p>
    <w:tbl>
      <w:tblPr>
        <w:tblStyle w:val="38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2"/>
        <w:gridCol w:w="4024"/>
      </w:tblGrid>
      <w:tr w14:paraId="7318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2A114ACD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Pelakon(Aktor)</w:t>
            </w:r>
          </w:p>
        </w:tc>
        <w:tc>
          <w:tcPr>
            <w:tcW w:w="4428" w:type="dxa"/>
          </w:tcPr>
          <w:p w14:paraId="746F7642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 dalam Sistem</w:t>
            </w:r>
          </w:p>
        </w:tc>
      </w:tr>
      <w:tr w14:paraId="65773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vAlign w:val="center"/>
          </w:tcPr>
          <w:p w14:paraId="33D59B95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>
            <w:pPr>
              <w:pStyle w:val="146"/>
              <w:spacing w:after="0" w:line="240" w:lineRule="auto"/>
              <w:ind w:left="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MY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MY"/>
              </w:rPr>
              <w:t>apip&gt;</w:t>
            </w:r>
            <w:bookmarkStart w:id="0" w:name="_GoBack"/>
            <w:bookmarkEnd w:id="0"/>
          </w:p>
        </w:tc>
        <w:tc>
          <w:tcPr>
            <w:tcW w:w="4428" w:type="dxa"/>
            <w:vAlign w:val="bottom"/>
          </w:tcPr>
          <w:p w14:paraId="22E92683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Jelaskan peranan mereka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14:paraId="6A31C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371E322F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6F88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4628A9F0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>
            <w:pPr>
              <w:pStyle w:val="146"/>
              <w:spacing w:after="0" w:line="24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46F846">
      <w:pPr>
        <w:pStyle w:val="146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>
      <w:pPr>
        <w:pStyle w:val="146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Arahan: Tandakan (</w:t>
      </w:r>
      <w:r>
        <w:rPr>
          <w:rFonts w:ascii="Segoe UI Symbol" w:hAnsi="Segoe UI Symbol" w:cs="Segoe UI Symbol"/>
          <w:sz w:val="24"/>
          <w:szCs w:val="24"/>
        </w:rPr>
        <w:t>✓</w:t>
      </w:r>
      <w:r>
        <w:rPr>
          <w:rFonts w:ascii="Times New Roman" w:hAnsi="Times New Roman" w:cs="Times New Roman"/>
          <w:sz w:val="24"/>
          <w:szCs w:val="24"/>
        </w:rPr>
        <w:t>) pada ruangan "Ya" atau "Tidak" berdasarkan semakan terhadap setiap rajah UML yang telah dibina.</w:t>
      </w:r>
    </w:p>
    <w:tbl>
      <w:tblPr>
        <w:tblStyle w:val="38"/>
        <w:tblW w:w="0" w:type="auto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387"/>
        <w:gridCol w:w="992"/>
        <w:gridCol w:w="1019"/>
      </w:tblGrid>
      <w:tr w14:paraId="4EA7B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D8D8D8" w:themeFill="background1" w:themeFillShade="D9"/>
          </w:tcPr>
          <w:p w14:paraId="5EF59D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8D8D8" w:themeFill="background1" w:themeFillShade="D9"/>
          </w:tcPr>
          <w:p w14:paraId="0FB2BE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 Semakan</w:t>
            </w:r>
          </w:p>
        </w:tc>
        <w:tc>
          <w:tcPr>
            <w:tcW w:w="992" w:type="dxa"/>
            <w:shd w:val="clear" w:color="auto" w:fill="D8D8D8" w:themeFill="background1" w:themeFillShade="D9"/>
          </w:tcPr>
          <w:p w14:paraId="574E7A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8D8D8" w:themeFill="background1" w:themeFillShade="D9"/>
          </w:tcPr>
          <w:p w14:paraId="36B737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14:paraId="7A860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467642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Semua Aktor (Pelakon) telah dikenal pasti dan diwakili</w:t>
            </w:r>
          </w:p>
          <w:p w14:paraId="5D7934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19" w:type="dxa"/>
          </w:tcPr>
          <w:p w14:paraId="22B0FA7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549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020B42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Semua Fungsi Utama (Use Case) telah diwakili</w:t>
            </w:r>
          </w:p>
          <w:p w14:paraId="050375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F69B4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724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1C56A7F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Terdapat Sempadan Sistem (System Boundary) yang jelas merangkumi semua Use Case</w:t>
            </w:r>
          </w:p>
          <w:p w14:paraId="43768F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A0F47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6F6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6C9D4F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Hubungan antara setiap Aktor dengan Use Case yang diakses adalah betul</w:t>
            </w:r>
          </w:p>
          <w:p w14:paraId="69F8B32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7B507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155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46E1020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4116F4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AAA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2656B8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Hubungan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digunakan</w:t>
            </w:r>
          </w:p>
          <w:p w14:paraId="67DE4AE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F42C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2D6BF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Rajah tersusun, kemas, dan mudah dibaca</w:t>
            </w:r>
          </w:p>
          <w:p w14:paraId="13704E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CE66F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4BB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 w14:paraId="5EF1E4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Penggunaan simbol dan label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serta Aktor adalah jelas dan sesuai</w:t>
            </w:r>
          </w:p>
          <w:p w14:paraId="00E46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BD3504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/>
      </w:r>
    </w:p>
    <w:p w14:paraId="5398657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Disediakan oleh: __________________________</w:t>
      </w:r>
    </w:p>
    <w:p w14:paraId="247DC2DE">
      <w:pPr>
        <w:rPr>
          <w:rFonts w:ascii="Times New Roman" w:hAnsi="Times New Roman" w:cs="Times New Roman"/>
          <w:sz w:val="24"/>
          <w:szCs w:val="24"/>
        </w:rPr>
      </w:pPr>
    </w:p>
    <w:p w14:paraId="187A078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Tarikh: _________________________________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ARIMAH DIR" w:date="2026-05-13T10:25:00Z" w:initials="SD">
    <w:p w14:paraId="7460FA45">
      <w:pPr>
        <w:pStyle w:val="18"/>
      </w:pPr>
      <w:r>
        <w:t>warnakan merah dan letak dlm &lt;&gt; pd ruangan yg perlu diisi oleh pelajar</w:t>
      </w:r>
    </w:p>
    <w:p w14:paraId="12CBEB55">
      <w:pPr>
        <w:pStyle w:val="18"/>
      </w:pPr>
      <w: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2CBEB5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E094EE6"/>
    <w:multiLevelType w:val="multilevel"/>
    <w:tmpl w:val="5E094EE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  <w:rsid w:val="1BC0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8">
    <w:name w:val="annotation text"/>
    <w:basedOn w:val="1"/>
    <w:link w:val="167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9">
    <w:name w:val="annotation subject"/>
    <w:basedOn w:val="18"/>
    <w:next w:val="18"/>
    <w:link w:val="168"/>
    <w:semiHidden/>
    <w:unhideWhenUsed/>
    <w:uiPriority w:val="99"/>
    <w:rPr>
      <w:b/>
      <w:bCs/>
    </w:rPr>
  </w:style>
  <w:style w:type="character" w:styleId="20">
    <w:name w:val="Emphasis"/>
    <w:basedOn w:val="11"/>
    <w:qFormat/>
    <w:uiPriority w:val="20"/>
    <w:rPr>
      <w:i/>
      <w:iCs/>
    </w:rPr>
  </w:style>
  <w:style w:type="paragraph" w:styleId="21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3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5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6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7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8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3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22"/>
    <w:uiPriority w:val="99"/>
  </w:style>
  <w:style w:type="character" w:customStyle="1" w:styleId="139">
    <w:name w:val="Footer Char"/>
    <w:basedOn w:val="11"/>
    <w:link w:val="21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5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7">
    <w:name w:val="Comment Text Char"/>
    <w:basedOn w:val="11"/>
    <w:link w:val="18"/>
    <w:semiHidden/>
    <w:uiPriority w:val="99"/>
    <w:rPr>
      <w:sz w:val="20"/>
      <w:szCs w:val="20"/>
    </w:rPr>
  </w:style>
  <w:style w:type="character" w:customStyle="1" w:styleId="168">
    <w:name w:val="Comment Subject Char"/>
    <w:basedOn w:val="167"/>
    <w:link w:val="19"/>
    <w:semiHidden/>
    <w:uiPriority w:val="99"/>
    <w:rPr>
      <w:b/>
      <w:bCs/>
      <w:sz w:val="20"/>
      <w:szCs w:val="20"/>
    </w:rPr>
  </w:style>
  <w:style w:type="paragraph" w:customStyle="1" w:styleId="169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139</Words>
  <Characters>833</Characters>
  <Lines>7</Lines>
  <Paragraphs>2</Paragraphs>
  <TotalTime>14</TotalTime>
  <ScaleCrop>false</ScaleCrop>
  <LinksUpToDate>false</LinksUpToDate>
  <CharactersWithSpaces>943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2026-05-13T02:24:00Z</dcterms:created>
  <dc:creator>python-docx</dc:creator>
  <dc:description>generated by python-docx</dc:description>
  <cp:lastModifiedBy>MUHAMMAD AFIF HAZIQ BIN SHAARUL Moe</cp:lastModifiedBy>
  <dcterms:modified xsi:type="dcterms:W3CDTF">2026-08-03T02:33:28Z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eyJoZGlkIjoiYTZiYTRlZDgzMTk2OGViODZmNTdjOWE4ZmJhMzg1NWUiLCJ1c2VySWQiOiIxMDk5NTE0MTMyODU0In0=</vt:lpwstr>
  </property>
  <property fmtid="{D5CDD505-2E9C-101B-9397-08002B2CF9AE}" pid="3" name="KSOProductBuildVer">
    <vt:lpwstr>1033-12.1.0.28032</vt:lpwstr>
  </property>
  <property fmtid="{D5CDD505-2E9C-101B-9397-08002B2CF9AE}" pid="4" name="ICV">
    <vt:lpwstr>D6A989E8EF554C1F86C35142DFA77B00_13</vt:lpwstr>
  </property>
</Properties>
</file>